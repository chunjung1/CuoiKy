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8FB72">
      <w:pPr>
        <w:pStyle w:val="3"/>
        <w:numPr>
          <w:ilvl w:val="0"/>
          <w:numId w:val="11"/>
        </w:numPr>
        <w:bidi w:val="0"/>
        <w:jc w:val="both"/>
        <w:rPr>
          <w:rFonts w:hint="default" w:ascii="Times New Roman" w:hAnsi="Times New Roman" w:cs="Times New Roman"/>
        </w:rPr>
      </w:pPr>
      <w:r>
        <w:rPr>
          <w:rFonts w:hint="default" w:ascii="Times New Roman" w:hAnsi="Times New Roman" w:cs="Times New Roman"/>
          <w:lang w:val="en-GB"/>
        </w:rPr>
        <w:t>SQL cũ</w:t>
      </w:r>
    </w:p>
    <w:p w14:paraId="4EB87E66">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4310" cy="5088255"/>
            <wp:effectExtent l="0" t="0" r="1397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4310" cy="5088255"/>
                    </a:xfrm>
                    <a:prstGeom prst="rect">
                      <a:avLst/>
                    </a:prstGeom>
                    <a:noFill/>
                    <a:ln>
                      <a:noFill/>
                    </a:ln>
                  </pic:spPr>
                </pic:pic>
              </a:graphicData>
            </a:graphic>
          </wp:inline>
        </w:drawing>
      </w:r>
    </w:p>
    <w:p w14:paraId="7A9E2DBF">
      <w:pPr>
        <w:jc w:val="both"/>
        <w:rPr>
          <w:rFonts w:hint="default" w:ascii="Times New Roman" w:hAnsi="Times New Roman" w:cs="Times New Roman"/>
          <w:sz w:val="32"/>
          <w:szCs w:val="32"/>
        </w:rPr>
      </w:pPr>
      <w:r>
        <w:rPr>
          <w:rFonts w:hint="default" w:ascii="Times New Roman" w:hAnsi="Times New Roman" w:eastAsia="SimSun" w:cs="Times New Roman"/>
          <w:sz w:val="32"/>
          <w:szCs w:val="32"/>
        </w:rPr>
        <w:br w:type="page"/>
      </w:r>
    </w:p>
    <w:p w14:paraId="3C03E573">
      <w:pPr>
        <w:pStyle w:val="3"/>
        <w:numPr>
          <w:ilvl w:val="0"/>
          <w:numId w:val="11"/>
        </w:numPr>
        <w:bidi w:val="0"/>
        <w:jc w:val="both"/>
        <w:rPr>
          <w:rFonts w:hint="default" w:ascii="Times New Roman" w:hAnsi="Times New Roman" w:cs="Times New Roman"/>
          <w:sz w:val="32"/>
          <w:szCs w:val="32"/>
        </w:rPr>
      </w:pPr>
      <w:r>
        <w:rPr>
          <w:rFonts w:hint="default" w:ascii="Times New Roman" w:hAnsi="Times New Roman" w:eastAsia="SimSun" w:cs="Times New Roman"/>
          <w:sz w:val="32"/>
          <w:szCs w:val="32"/>
        </w:rPr>
        <w:t>Kiểm tra lại Chức năng.</w:t>
      </w:r>
    </w:p>
    <w:p w14:paraId="7A3E59E4">
      <w:pPr>
        <w:numPr>
          <w:ilvl w:val="1"/>
          <w:numId w:val="11"/>
        </w:numPr>
        <w:ind w:left="845" w:leftChars="0" w:hanging="425" w:firstLineChars="0"/>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lang w:val="en-GB"/>
        </w:rPr>
        <w:t xml:space="preserve">Các chức năng đã thực hiện </w:t>
      </w:r>
    </w:p>
    <w:p w14:paraId="7EB75CB7">
      <w:pPr>
        <w:numPr>
          <w:numId w:val="0"/>
        </w:numPr>
        <w:jc w:val="both"/>
        <w:rPr>
          <w:rFonts w:hint="default" w:ascii="Times New Roman" w:hAnsi="Times New Roman" w:eastAsia="SimSun" w:cs="Times New Roman"/>
          <w:b/>
          <w:bCs/>
          <w:sz w:val="28"/>
          <w:szCs w:val="28"/>
          <w:lang w:val="en-GB"/>
        </w:rPr>
      </w:pPr>
    </w:p>
    <w:p w14:paraId="7345449C">
      <w:pPr>
        <w:numPr>
          <w:numId w:val="0"/>
        </w:numPr>
        <w:jc w:val="both"/>
        <w:rPr>
          <w:rFonts w:hint="default" w:ascii="Times New Roman" w:hAnsi="Times New Roman" w:eastAsia="SimSun" w:cs="Times New Roman"/>
          <w:b/>
          <w:bCs/>
          <w:sz w:val="28"/>
          <w:szCs w:val="28"/>
          <w:lang w:val="en-GB"/>
        </w:rPr>
      </w:pPr>
    </w:p>
    <w:p w14:paraId="16C1083C">
      <w:pPr>
        <w:numPr>
          <w:numId w:val="0"/>
        </w:numPr>
        <w:jc w:val="both"/>
        <w:rPr>
          <w:rFonts w:hint="default" w:ascii="Times New Roman" w:hAnsi="Times New Roman" w:eastAsia="Calibri" w:cs="Times New Roman"/>
          <w:i w:val="0"/>
          <w:iCs w:val="0"/>
          <w:caps w:val="0"/>
          <w:color w:val="242424"/>
          <w:spacing w:val="0"/>
          <w:sz w:val="28"/>
          <w:szCs w:val="28"/>
          <w:shd w:val="clear" w:fill="FFFFFF"/>
        </w:rPr>
      </w:pPr>
      <w:r>
        <w:rPr>
          <w:rFonts w:hint="default" w:ascii="Times New Roman" w:hAnsi="Times New Roman" w:eastAsia="Calibri" w:cs="Times New Roman"/>
          <w:i w:val="0"/>
          <w:iCs w:val="0"/>
          <w:caps w:val="0"/>
          <w:color w:val="242424"/>
          <w:spacing w:val="0"/>
          <w:sz w:val="28"/>
          <w:szCs w:val="28"/>
          <w:shd w:val="clear" w:fill="FFFFFF"/>
          <w:lang w:val="en-GB"/>
        </w:rPr>
        <w:t>-</w:t>
      </w:r>
      <w:r>
        <w:rPr>
          <w:rFonts w:hint="default" w:ascii="Times New Roman" w:hAnsi="Times New Roman" w:eastAsia="Calibri" w:cs="Times New Roman"/>
          <w:i w:val="0"/>
          <w:iCs w:val="0"/>
          <w:caps w:val="0"/>
          <w:color w:val="242424"/>
          <w:spacing w:val="0"/>
          <w:sz w:val="28"/>
          <w:szCs w:val="28"/>
          <w:shd w:val="clear" w:fill="FFFFFF"/>
        </w:rPr>
        <w:t>Hiển thị sản phẩm kèm hình ảnh</w:t>
      </w:r>
    </w:p>
    <w:p w14:paraId="518559E2">
      <w:pPr>
        <w:numPr>
          <w:numId w:val="0"/>
        </w:numPr>
        <w:jc w:val="both"/>
        <w:rPr>
          <w:rFonts w:hint="default" w:ascii="Times New Roman" w:hAnsi="Times New Roman" w:eastAsia="Calibri" w:cs="Times New Roman"/>
          <w:i w:val="0"/>
          <w:iCs w:val="0"/>
          <w:caps w:val="0"/>
          <w:color w:val="242424"/>
          <w:spacing w:val="0"/>
          <w:sz w:val="28"/>
          <w:szCs w:val="28"/>
          <w:shd w:val="clear" w:fill="FFFFFF"/>
        </w:rPr>
      </w:pPr>
      <w:r>
        <w:rPr>
          <w:rFonts w:hint="default" w:ascii="Times New Roman" w:hAnsi="Times New Roman" w:eastAsia="Calibri" w:cs="Times New Roman"/>
          <w:i w:val="0"/>
          <w:iCs w:val="0"/>
          <w:caps w:val="0"/>
          <w:color w:val="242424"/>
          <w:spacing w:val="0"/>
          <w:sz w:val="28"/>
          <w:szCs w:val="28"/>
          <w:shd w:val="clear" w:fill="FFFFFF"/>
          <w:lang w:val="en-GB"/>
        </w:rPr>
        <w:t>-C</w:t>
      </w:r>
      <w:r>
        <w:rPr>
          <w:rFonts w:hint="default" w:ascii="Times New Roman" w:hAnsi="Times New Roman" w:eastAsia="Calibri" w:cs="Times New Roman"/>
          <w:i w:val="0"/>
          <w:iCs w:val="0"/>
          <w:caps w:val="0"/>
          <w:color w:val="242424"/>
          <w:spacing w:val="0"/>
          <w:sz w:val="28"/>
          <w:szCs w:val="28"/>
          <w:shd w:val="clear" w:fill="FFFFFF"/>
        </w:rPr>
        <w:t>ó mô tả chi tiết</w:t>
      </w:r>
    </w:p>
    <w:p w14:paraId="2F6C95E5">
      <w:pPr>
        <w:numPr>
          <w:numId w:val="0"/>
        </w:numPr>
        <w:jc w:val="both"/>
        <w:rPr>
          <w:rFonts w:hint="default" w:ascii="Times New Roman" w:hAnsi="Times New Roman" w:eastAsia="Calibri" w:cs="Times New Roman"/>
          <w:i w:val="0"/>
          <w:iCs w:val="0"/>
          <w:caps w:val="0"/>
          <w:color w:val="242424"/>
          <w:spacing w:val="0"/>
          <w:sz w:val="28"/>
          <w:szCs w:val="28"/>
          <w:shd w:val="clear" w:fill="FFFFFF"/>
        </w:rPr>
      </w:pPr>
      <w:r>
        <w:rPr>
          <w:rFonts w:hint="default" w:ascii="Times New Roman" w:hAnsi="Times New Roman" w:eastAsia="Calibri" w:cs="Times New Roman"/>
          <w:i w:val="0"/>
          <w:iCs w:val="0"/>
          <w:caps w:val="0"/>
          <w:color w:val="242424"/>
          <w:spacing w:val="0"/>
          <w:sz w:val="28"/>
          <w:szCs w:val="28"/>
          <w:shd w:val="clear" w:fill="FFFFFF"/>
          <w:lang w:val="en-GB"/>
        </w:rPr>
        <w:t>-L</w:t>
      </w:r>
      <w:r>
        <w:rPr>
          <w:rFonts w:hint="default" w:ascii="Times New Roman" w:hAnsi="Times New Roman" w:eastAsia="Calibri" w:cs="Times New Roman"/>
          <w:i w:val="0"/>
          <w:iCs w:val="0"/>
          <w:caps w:val="0"/>
          <w:color w:val="242424"/>
          <w:spacing w:val="0"/>
          <w:sz w:val="28"/>
          <w:szCs w:val="28"/>
          <w:shd w:val="clear" w:fill="FFFFFF"/>
        </w:rPr>
        <w:t>ọc sản phẩm theo tên</w:t>
      </w:r>
    </w:p>
    <w:p w14:paraId="0EFF7F29">
      <w:pPr>
        <w:numPr>
          <w:numId w:val="0"/>
        </w:numPr>
        <w:jc w:val="both"/>
        <w:rPr>
          <w:rFonts w:hint="default" w:ascii="Times New Roman" w:hAnsi="Times New Roman" w:eastAsia="Calibri" w:cs="Times New Roman"/>
          <w:i w:val="0"/>
          <w:iCs w:val="0"/>
          <w:caps w:val="0"/>
          <w:color w:val="242424"/>
          <w:spacing w:val="0"/>
          <w:sz w:val="28"/>
          <w:szCs w:val="28"/>
          <w:shd w:val="clear" w:fill="FFFFFF"/>
        </w:rPr>
      </w:pPr>
      <w:r>
        <w:rPr>
          <w:rFonts w:hint="default" w:ascii="Times New Roman" w:hAnsi="Times New Roman" w:eastAsia="Calibri" w:cs="Times New Roman"/>
          <w:i w:val="0"/>
          <w:iCs w:val="0"/>
          <w:caps w:val="0"/>
          <w:color w:val="242424"/>
          <w:spacing w:val="0"/>
          <w:sz w:val="28"/>
          <w:szCs w:val="28"/>
          <w:shd w:val="clear" w:fill="FFFFFF"/>
          <w:lang w:val="en-GB"/>
        </w:rPr>
        <w:t>-T</w:t>
      </w:r>
      <w:r>
        <w:rPr>
          <w:rFonts w:hint="default" w:ascii="Times New Roman" w:hAnsi="Times New Roman" w:eastAsia="Calibri" w:cs="Times New Roman"/>
          <w:i w:val="0"/>
          <w:iCs w:val="0"/>
          <w:caps w:val="0"/>
          <w:color w:val="242424"/>
          <w:spacing w:val="0"/>
          <w:sz w:val="28"/>
          <w:szCs w:val="28"/>
          <w:shd w:val="clear" w:fill="FFFFFF"/>
        </w:rPr>
        <w:t>hêm giỏ hàng</w:t>
      </w:r>
    </w:p>
    <w:p w14:paraId="612F8120">
      <w:pPr>
        <w:numPr>
          <w:numId w:val="0"/>
        </w:numPr>
        <w:jc w:val="both"/>
        <w:rPr>
          <w:rFonts w:hint="default" w:ascii="Times New Roman" w:hAnsi="Times New Roman" w:eastAsia="Calibri" w:cs="Times New Roman"/>
          <w:i w:val="0"/>
          <w:iCs w:val="0"/>
          <w:caps w:val="0"/>
          <w:color w:val="242424"/>
          <w:spacing w:val="0"/>
          <w:sz w:val="28"/>
          <w:szCs w:val="28"/>
          <w:shd w:val="clear" w:fill="FFFFFF"/>
        </w:rPr>
      </w:pPr>
      <w:r>
        <w:rPr>
          <w:rFonts w:hint="default" w:ascii="Times New Roman" w:hAnsi="Times New Roman" w:eastAsia="Calibri" w:cs="Times New Roman"/>
          <w:i w:val="0"/>
          <w:iCs w:val="0"/>
          <w:caps w:val="0"/>
          <w:color w:val="242424"/>
          <w:spacing w:val="0"/>
          <w:sz w:val="28"/>
          <w:szCs w:val="28"/>
          <w:shd w:val="clear" w:fill="FFFFFF"/>
          <w:lang w:val="en-GB"/>
        </w:rPr>
        <w:t>-P</w:t>
      </w:r>
      <w:r>
        <w:rPr>
          <w:rFonts w:hint="default" w:ascii="Times New Roman" w:hAnsi="Times New Roman" w:eastAsia="Calibri" w:cs="Times New Roman"/>
          <w:i w:val="0"/>
          <w:iCs w:val="0"/>
          <w:caps w:val="0"/>
          <w:color w:val="242424"/>
          <w:spacing w:val="0"/>
          <w:sz w:val="28"/>
          <w:szCs w:val="28"/>
          <w:shd w:val="clear" w:fill="FFFFFF"/>
        </w:rPr>
        <w:t>hân loại sản phẩm</w:t>
      </w:r>
    </w:p>
    <w:p w14:paraId="32BBDAA9">
      <w:pPr>
        <w:numPr>
          <w:numId w:val="0"/>
        </w:numPr>
        <w:jc w:val="both"/>
        <w:rPr>
          <w:rFonts w:hint="default" w:ascii="Times New Roman" w:hAnsi="Times New Roman" w:eastAsia="Calibri" w:cs="Times New Roman"/>
          <w:i w:val="0"/>
          <w:iCs w:val="0"/>
          <w:caps w:val="0"/>
          <w:color w:val="242424"/>
          <w:spacing w:val="0"/>
          <w:sz w:val="28"/>
          <w:szCs w:val="28"/>
          <w:shd w:val="clear" w:fill="FFFFFF"/>
        </w:rPr>
      </w:pPr>
      <w:r>
        <w:rPr>
          <w:rFonts w:hint="default" w:ascii="Times New Roman" w:hAnsi="Times New Roman" w:eastAsia="Calibri" w:cs="Times New Roman"/>
          <w:i w:val="0"/>
          <w:iCs w:val="0"/>
          <w:caps w:val="0"/>
          <w:color w:val="242424"/>
          <w:spacing w:val="0"/>
          <w:sz w:val="28"/>
          <w:szCs w:val="28"/>
          <w:shd w:val="clear" w:fill="FFFFFF"/>
          <w:lang w:val="en-GB"/>
        </w:rPr>
        <w:t>-T</w:t>
      </w:r>
      <w:r>
        <w:rPr>
          <w:rFonts w:hint="default" w:ascii="Times New Roman" w:hAnsi="Times New Roman" w:eastAsia="Calibri" w:cs="Times New Roman"/>
          <w:i w:val="0"/>
          <w:iCs w:val="0"/>
          <w:caps w:val="0"/>
          <w:color w:val="242424"/>
          <w:spacing w:val="0"/>
          <w:sz w:val="28"/>
          <w:szCs w:val="28"/>
          <w:shd w:val="clear" w:fill="FFFFFF"/>
        </w:rPr>
        <w:t>hanh toán</w:t>
      </w:r>
    </w:p>
    <w:p w14:paraId="3BF53BF9">
      <w:pPr>
        <w:numPr>
          <w:numId w:val="0"/>
        </w:numPr>
        <w:jc w:val="both"/>
        <w:rPr>
          <w:rFonts w:hint="default" w:ascii="Times New Roman" w:hAnsi="Times New Roman" w:eastAsia="Calibri" w:cs="Times New Roman"/>
          <w:i w:val="0"/>
          <w:iCs w:val="0"/>
          <w:caps w:val="0"/>
          <w:color w:val="242424"/>
          <w:spacing w:val="0"/>
          <w:sz w:val="28"/>
          <w:szCs w:val="28"/>
          <w:shd w:val="clear" w:fill="FFFFFF"/>
        </w:rPr>
      </w:pPr>
      <w:r>
        <w:rPr>
          <w:rFonts w:hint="default" w:ascii="Times New Roman" w:hAnsi="Times New Roman" w:eastAsia="Calibri" w:cs="Times New Roman"/>
          <w:i w:val="0"/>
          <w:iCs w:val="0"/>
          <w:caps w:val="0"/>
          <w:color w:val="242424"/>
          <w:spacing w:val="0"/>
          <w:sz w:val="28"/>
          <w:szCs w:val="28"/>
          <w:shd w:val="clear" w:fill="FFFFFF"/>
          <w:lang w:val="en-GB"/>
        </w:rPr>
        <w:t>-L</w:t>
      </w:r>
      <w:r>
        <w:rPr>
          <w:rFonts w:hint="default" w:ascii="Times New Roman" w:hAnsi="Times New Roman" w:eastAsia="Calibri" w:cs="Times New Roman"/>
          <w:i w:val="0"/>
          <w:iCs w:val="0"/>
          <w:caps w:val="0"/>
          <w:color w:val="242424"/>
          <w:spacing w:val="0"/>
          <w:sz w:val="28"/>
          <w:szCs w:val="28"/>
          <w:shd w:val="clear" w:fill="FFFFFF"/>
        </w:rPr>
        <w:t>ịch sử đơn hàng</w:t>
      </w:r>
    </w:p>
    <w:p w14:paraId="2F97BB21">
      <w:pPr>
        <w:numPr>
          <w:numId w:val="0"/>
        </w:numPr>
        <w:jc w:val="both"/>
        <w:rPr>
          <w:rFonts w:hint="default" w:ascii="Times New Roman" w:hAnsi="Times New Roman" w:eastAsia="Calibri" w:cs="Times New Roman"/>
          <w:i w:val="0"/>
          <w:iCs w:val="0"/>
          <w:caps w:val="0"/>
          <w:color w:val="242424"/>
          <w:spacing w:val="0"/>
          <w:sz w:val="28"/>
          <w:szCs w:val="28"/>
          <w:shd w:val="clear" w:fill="FFFFFF"/>
        </w:rPr>
      </w:pPr>
      <w:r>
        <w:rPr>
          <w:rFonts w:hint="default" w:ascii="Times New Roman" w:hAnsi="Times New Roman" w:eastAsia="Calibri" w:cs="Times New Roman"/>
          <w:i w:val="0"/>
          <w:iCs w:val="0"/>
          <w:caps w:val="0"/>
          <w:color w:val="242424"/>
          <w:spacing w:val="0"/>
          <w:sz w:val="28"/>
          <w:szCs w:val="28"/>
          <w:shd w:val="clear" w:fill="FFFFFF"/>
          <w:lang w:val="en-GB"/>
        </w:rPr>
        <w:t>-T</w:t>
      </w:r>
      <w:r>
        <w:rPr>
          <w:rFonts w:hint="default" w:ascii="Times New Roman" w:hAnsi="Times New Roman" w:eastAsia="Calibri" w:cs="Times New Roman"/>
          <w:i w:val="0"/>
          <w:iCs w:val="0"/>
          <w:caps w:val="0"/>
          <w:color w:val="242424"/>
          <w:spacing w:val="0"/>
          <w:sz w:val="28"/>
          <w:szCs w:val="28"/>
          <w:shd w:val="clear" w:fill="FFFFFF"/>
        </w:rPr>
        <w:t>hống kê doanh thu theo ngày</w:t>
      </w:r>
    </w:p>
    <w:p w14:paraId="4AD71573">
      <w:pPr>
        <w:numPr>
          <w:numId w:val="0"/>
        </w:numPr>
        <w:jc w:val="both"/>
        <w:rPr>
          <w:rFonts w:hint="default" w:ascii="Times New Roman" w:hAnsi="Times New Roman" w:eastAsia="Calibri" w:cs="Times New Roman"/>
          <w:i w:val="0"/>
          <w:iCs w:val="0"/>
          <w:caps w:val="0"/>
          <w:color w:val="242424"/>
          <w:spacing w:val="0"/>
          <w:sz w:val="28"/>
          <w:szCs w:val="28"/>
          <w:shd w:val="clear" w:fill="FFFFFF"/>
        </w:rPr>
      </w:pPr>
      <w:r>
        <w:rPr>
          <w:rFonts w:hint="default" w:ascii="Times New Roman" w:hAnsi="Times New Roman" w:eastAsia="Calibri" w:cs="Times New Roman"/>
          <w:i w:val="0"/>
          <w:iCs w:val="0"/>
          <w:caps w:val="0"/>
          <w:color w:val="242424"/>
          <w:spacing w:val="0"/>
          <w:sz w:val="28"/>
          <w:szCs w:val="28"/>
          <w:shd w:val="clear" w:fill="FFFFFF"/>
          <w:lang w:val="en-GB"/>
        </w:rPr>
        <w:t>-S</w:t>
      </w:r>
      <w:r>
        <w:rPr>
          <w:rFonts w:hint="default" w:ascii="Times New Roman" w:hAnsi="Times New Roman" w:eastAsia="Calibri" w:cs="Times New Roman"/>
          <w:i w:val="0"/>
          <w:iCs w:val="0"/>
          <w:caps w:val="0"/>
          <w:color w:val="242424"/>
          <w:spacing w:val="0"/>
          <w:sz w:val="28"/>
          <w:szCs w:val="28"/>
          <w:shd w:val="clear" w:fill="FFFFFF"/>
        </w:rPr>
        <w:t>ản phẩm bán chạy</w:t>
      </w:r>
    </w:p>
    <w:p w14:paraId="4DBAA584">
      <w:pPr>
        <w:numPr>
          <w:numId w:val="0"/>
        </w:numPr>
        <w:jc w:val="both"/>
        <w:rPr>
          <w:rFonts w:hint="default" w:ascii="Times New Roman" w:hAnsi="Times New Roman" w:eastAsia="Calibri" w:cs="Times New Roman"/>
          <w:i w:val="0"/>
          <w:iCs w:val="0"/>
          <w:caps w:val="0"/>
          <w:color w:val="242424"/>
          <w:spacing w:val="0"/>
          <w:sz w:val="28"/>
          <w:szCs w:val="28"/>
          <w:shd w:val="clear" w:fill="FFFFFF"/>
        </w:rPr>
      </w:pPr>
      <w:r>
        <w:rPr>
          <w:rFonts w:hint="default" w:ascii="Times New Roman" w:hAnsi="Times New Roman" w:eastAsia="Calibri" w:cs="Times New Roman"/>
          <w:i w:val="0"/>
          <w:iCs w:val="0"/>
          <w:caps w:val="0"/>
          <w:color w:val="242424"/>
          <w:spacing w:val="0"/>
          <w:sz w:val="28"/>
          <w:szCs w:val="28"/>
          <w:shd w:val="clear" w:fill="FFFFFF"/>
          <w:lang w:val="en-GB"/>
        </w:rPr>
        <w:t>-Q</w:t>
      </w:r>
      <w:r>
        <w:rPr>
          <w:rFonts w:hint="default" w:ascii="Times New Roman" w:hAnsi="Times New Roman" w:eastAsia="Calibri" w:cs="Times New Roman"/>
          <w:i w:val="0"/>
          <w:iCs w:val="0"/>
          <w:caps w:val="0"/>
          <w:color w:val="242424"/>
          <w:spacing w:val="0"/>
          <w:sz w:val="28"/>
          <w:szCs w:val="28"/>
          <w:shd w:val="clear" w:fill="FFFFFF"/>
        </w:rPr>
        <w:t>uản lý người dùng</w:t>
      </w:r>
    </w:p>
    <w:p w14:paraId="2351450E">
      <w:pPr>
        <w:numPr>
          <w:numId w:val="0"/>
        </w:numPr>
        <w:jc w:val="both"/>
        <w:rPr>
          <w:rFonts w:hint="default" w:ascii="Times New Roman" w:hAnsi="Times New Roman" w:eastAsia="Calibri" w:cs="Times New Roman"/>
          <w:i w:val="0"/>
          <w:iCs w:val="0"/>
          <w:caps w:val="0"/>
          <w:color w:val="242424"/>
          <w:spacing w:val="0"/>
          <w:sz w:val="28"/>
          <w:szCs w:val="28"/>
          <w:shd w:val="clear" w:fill="FFFFFF"/>
        </w:rPr>
      </w:pPr>
      <w:r>
        <w:rPr>
          <w:rFonts w:hint="default" w:ascii="Times New Roman" w:hAnsi="Times New Roman" w:eastAsia="Calibri" w:cs="Times New Roman"/>
          <w:i w:val="0"/>
          <w:iCs w:val="0"/>
          <w:caps w:val="0"/>
          <w:color w:val="242424"/>
          <w:spacing w:val="0"/>
          <w:sz w:val="28"/>
          <w:szCs w:val="28"/>
          <w:shd w:val="clear" w:fill="FFFFFF"/>
          <w:lang w:val="en-GB"/>
        </w:rPr>
        <w:t>-Q</w:t>
      </w:r>
      <w:r>
        <w:rPr>
          <w:rFonts w:hint="default" w:ascii="Times New Roman" w:hAnsi="Times New Roman" w:eastAsia="Calibri" w:cs="Times New Roman"/>
          <w:i w:val="0"/>
          <w:iCs w:val="0"/>
          <w:caps w:val="0"/>
          <w:color w:val="242424"/>
          <w:spacing w:val="0"/>
          <w:sz w:val="28"/>
          <w:szCs w:val="28"/>
          <w:shd w:val="clear" w:fill="FFFFFF"/>
        </w:rPr>
        <w:t>uản lý đơn hàng</w:t>
      </w:r>
    </w:p>
    <w:p w14:paraId="4095D244">
      <w:pPr>
        <w:numPr>
          <w:numId w:val="0"/>
        </w:numPr>
        <w:jc w:val="both"/>
        <w:rPr>
          <w:rFonts w:hint="default" w:ascii="Times New Roman" w:hAnsi="Times New Roman" w:eastAsia="Calibri" w:cs="Times New Roman"/>
          <w:i w:val="0"/>
          <w:iCs w:val="0"/>
          <w:caps w:val="0"/>
          <w:color w:val="242424"/>
          <w:spacing w:val="0"/>
          <w:sz w:val="28"/>
          <w:szCs w:val="28"/>
          <w:shd w:val="clear" w:fill="FFFFFF"/>
          <w:lang w:val="en-GB"/>
        </w:rPr>
      </w:pPr>
      <w:r>
        <w:rPr>
          <w:rFonts w:hint="default" w:ascii="Times New Roman" w:hAnsi="Times New Roman" w:eastAsia="Calibri" w:cs="Times New Roman"/>
          <w:i w:val="0"/>
          <w:iCs w:val="0"/>
          <w:caps w:val="0"/>
          <w:color w:val="242424"/>
          <w:spacing w:val="0"/>
          <w:sz w:val="28"/>
          <w:szCs w:val="28"/>
          <w:shd w:val="clear" w:fill="FFFFFF"/>
          <w:lang w:val="en-GB"/>
        </w:rPr>
        <w:t>-Thanh toán QR</w:t>
      </w:r>
    </w:p>
    <w:p w14:paraId="10B9C8CF">
      <w:pPr>
        <w:numPr>
          <w:numId w:val="0"/>
        </w:numPr>
        <w:jc w:val="both"/>
        <w:rPr>
          <w:rFonts w:hint="default" w:ascii="Times New Roman" w:hAnsi="Times New Roman" w:eastAsia="Calibri" w:cs="Times New Roman"/>
          <w:i w:val="0"/>
          <w:iCs w:val="0"/>
          <w:caps w:val="0"/>
          <w:color w:val="242424"/>
          <w:spacing w:val="0"/>
          <w:sz w:val="28"/>
          <w:szCs w:val="28"/>
          <w:shd w:val="clear" w:fill="FFFFFF"/>
        </w:rPr>
      </w:pPr>
    </w:p>
    <w:p w14:paraId="05854DD8">
      <w:pPr>
        <w:numPr>
          <w:ilvl w:val="1"/>
          <w:numId w:val="11"/>
        </w:numPr>
        <w:ind w:left="845" w:leftChars="0" w:hanging="425" w:firstLineChars="0"/>
        <w:jc w:val="both"/>
        <w:rPr>
          <w:rFonts w:hint="default" w:ascii="Times New Roman" w:hAnsi="Times New Roman" w:cs="Times New Roman"/>
          <w:b/>
          <w:bCs/>
          <w:sz w:val="28"/>
          <w:szCs w:val="28"/>
        </w:rPr>
      </w:pPr>
      <w:r>
        <w:rPr>
          <w:rFonts w:hint="default" w:ascii="Times New Roman" w:hAnsi="Times New Roman" w:eastAsia="SimSun" w:cs="Times New Roman"/>
          <w:b/>
          <w:bCs/>
          <w:sz w:val="28"/>
          <w:szCs w:val="28"/>
          <w:lang w:val="en-GB"/>
        </w:rPr>
        <w:t xml:space="preserve">Các chức năng chưa thực hiện </w:t>
      </w:r>
    </w:p>
    <w:p w14:paraId="34F2B3C1">
      <w:pPr>
        <w:numPr>
          <w:numId w:val="0"/>
        </w:numPr>
        <w:jc w:val="both"/>
        <w:rPr>
          <w:rFonts w:hint="default" w:ascii="Times New Roman" w:hAnsi="Times New Roman" w:cs="Times New Roman"/>
          <w:b/>
          <w:bCs/>
          <w:sz w:val="28"/>
          <w:szCs w:val="28"/>
        </w:rPr>
      </w:pPr>
    </w:p>
    <w:p w14:paraId="34B4238F">
      <w:pPr>
        <w:numPr>
          <w:numId w:val="0"/>
        </w:numPr>
        <w:jc w:val="both"/>
        <w:rPr>
          <w:rFonts w:hint="default" w:ascii="Times New Roman" w:hAnsi="Times New Roman" w:cs="Times New Roman"/>
          <w:b w:val="0"/>
          <w:bCs w:val="0"/>
          <w:sz w:val="28"/>
          <w:szCs w:val="28"/>
          <w:lang w:val="en-GB"/>
        </w:rPr>
      </w:pPr>
      <w:r>
        <w:rPr>
          <w:rFonts w:hint="default" w:ascii="Times New Roman" w:hAnsi="Times New Roman" w:cs="Times New Roman"/>
          <w:b w:val="0"/>
          <w:bCs w:val="0"/>
          <w:sz w:val="28"/>
          <w:szCs w:val="28"/>
          <w:lang w:val="en-GB"/>
        </w:rPr>
        <w:t>-UI chưa đẹp mắt, tối ưu, gọn gàng</w:t>
      </w:r>
    </w:p>
    <w:p w14:paraId="32F3EA61">
      <w:pPr>
        <w:numPr>
          <w:numId w:val="0"/>
        </w:numPr>
        <w:jc w:val="both"/>
        <w:rPr>
          <w:rFonts w:hint="default" w:ascii="Times New Roman" w:hAnsi="Times New Roman" w:cs="Times New Roman"/>
          <w:b w:val="0"/>
          <w:bCs w:val="0"/>
          <w:sz w:val="28"/>
          <w:szCs w:val="28"/>
          <w:lang w:val="en-GB"/>
        </w:rPr>
      </w:pPr>
      <w:r>
        <w:rPr>
          <w:rFonts w:hint="default" w:ascii="Times New Roman" w:hAnsi="Times New Roman" w:cs="Times New Roman"/>
          <w:b w:val="0"/>
          <w:bCs w:val="0"/>
          <w:sz w:val="28"/>
          <w:szCs w:val="28"/>
          <w:lang w:val="en-GB"/>
        </w:rPr>
        <w:t>-Giao diện thông tin khách hàng</w:t>
      </w:r>
    </w:p>
    <w:p w14:paraId="73B92161">
      <w:pPr>
        <w:numPr>
          <w:ilvl w:val="0"/>
          <w:numId w:val="0"/>
        </w:numPr>
        <w:jc w:val="both"/>
        <w:rPr>
          <w:rFonts w:hint="default" w:ascii="Times New Roman" w:hAnsi="Times New Roman" w:eastAsia="Calibri" w:cs="Times New Roman"/>
          <w:i w:val="0"/>
          <w:iCs w:val="0"/>
          <w:caps w:val="0"/>
          <w:color w:val="242424"/>
          <w:spacing w:val="0"/>
          <w:sz w:val="28"/>
          <w:szCs w:val="28"/>
          <w:shd w:val="clear" w:fill="FFFFFF"/>
          <w:lang w:val="en-GB"/>
        </w:rPr>
      </w:pPr>
      <w:r>
        <w:rPr>
          <w:rFonts w:hint="default" w:ascii="Times New Roman" w:hAnsi="Times New Roman" w:eastAsia="Calibri" w:cs="Times New Roman"/>
          <w:i w:val="0"/>
          <w:iCs w:val="0"/>
          <w:caps w:val="0"/>
          <w:color w:val="242424"/>
          <w:spacing w:val="0"/>
          <w:sz w:val="28"/>
          <w:szCs w:val="28"/>
          <w:shd w:val="clear" w:fill="FFFFFF"/>
          <w:lang w:val="en-GB"/>
        </w:rPr>
        <w:t>-Thống kê doanh thu chi tiết các ngày</w:t>
      </w:r>
    </w:p>
    <w:p w14:paraId="368E3F41">
      <w:pPr>
        <w:numPr>
          <w:ilvl w:val="0"/>
          <w:numId w:val="0"/>
        </w:numPr>
        <w:jc w:val="both"/>
        <w:rPr>
          <w:rFonts w:hint="default" w:ascii="Times New Roman" w:hAnsi="Times New Roman" w:eastAsia="Calibri" w:cs="Times New Roman"/>
          <w:i w:val="0"/>
          <w:iCs w:val="0"/>
          <w:caps w:val="0"/>
          <w:color w:val="242424"/>
          <w:spacing w:val="0"/>
          <w:sz w:val="28"/>
          <w:szCs w:val="28"/>
          <w:shd w:val="clear" w:fill="FFFFFF"/>
          <w:lang w:val="en-GB"/>
        </w:rPr>
      </w:pPr>
      <w:r>
        <w:rPr>
          <w:rFonts w:hint="default" w:ascii="Times New Roman" w:hAnsi="Times New Roman" w:eastAsia="Calibri" w:cs="Times New Roman"/>
          <w:i w:val="0"/>
          <w:iCs w:val="0"/>
          <w:caps w:val="0"/>
          <w:color w:val="242424"/>
          <w:spacing w:val="0"/>
          <w:sz w:val="28"/>
          <w:szCs w:val="28"/>
          <w:shd w:val="clear" w:fill="FFFFFF"/>
          <w:lang w:val="en-GB"/>
        </w:rPr>
        <w:t>-Thống kê theo quý - năm</w:t>
      </w:r>
    </w:p>
    <w:p w14:paraId="723E40A0">
      <w:pPr>
        <w:numPr>
          <w:ilvl w:val="0"/>
          <w:numId w:val="0"/>
        </w:numPr>
        <w:jc w:val="both"/>
        <w:rPr>
          <w:rFonts w:hint="default" w:ascii="Times New Roman" w:hAnsi="Times New Roman" w:eastAsia="Calibri" w:cs="Times New Roman"/>
          <w:i w:val="0"/>
          <w:iCs w:val="0"/>
          <w:caps w:val="0"/>
          <w:color w:val="242424"/>
          <w:spacing w:val="0"/>
          <w:sz w:val="28"/>
          <w:szCs w:val="28"/>
          <w:shd w:val="clear" w:fill="FFFFFF"/>
          <w:lang w:val="en-GB"/>
        </w:rPr>
      </w:pPr>
      <w:r>
        <w:rPr>
          <w:rFonts w:hint="default" w:ascii="Times New Roman" w:hAnsi="Times New Roman" w:eastAsia="Calibri" w:cs="Times New Roman"/>
          <w:i w:val="0"/>
          <w:iCs w:val="0"/>
          <w:caps w:val="0"/>
          <w:color w:val="242424"/>
          <w:spacing w:val="0"/>
          <w:sz w:val="28"/>
          <w:szCs w:val="28"/>
          <w:shd w:val="clear" w:fill="FFFFFF"/>
          <w:lang w:val="en-GB"/>
        </w:rPr>
        <w:t>-Dịch vụ chăm sóc khách hàng</w:t>
      </w:r>
    </w:p>
    <w:p w14:paraId="6ADBB810">
      <w:pPr>
        <w:numPr>
          <w:ilvl w:val="0"/>
          <w:numId w:val="0"/>
        </w:numPr>
        <w:jc w:val="both"/>
        <w:rPr>
          <w:rFonts w:hint="default" w:ascii="Times New Roman" w:hAnsi="Times New Roman" w:eastAsia="Calibri" w:cs="Times New Roman"/>
          <w:i w:val="0"/>
          <w:iCs w:val="0"/>
          <w:caps w:val="0"/>
          <w:color w:val="242424"/>
          <w:spacing w:val="0"/>
          <w:sz w:val="28"/>
          <w:szCs w:val="28"/>
          <w:shd w:val="clear" w:fill="FFFFFF"/>
          <w:lang w:val="en-GB"/>
        </w:rPr>
      </w:pPr>
      <w:r>
        <w:rPr>
          <w:rFonts w:hint="default" w:ascii="Times New Roman" w:hAnsi="Times New Roman" w:eastAsia="Calibri" w:cs="Times New Roman"/>
          <w:i w:val="0"/>
          <w:iCs w:val="0"/>
          <w:caps w:val="0"/>
          <w:color w:val="242424"/>
          <w:spacing w:val="0"/>
          <w:sz w:val="28"/>
          <w:szCs w:val="28"/>
          <w:shd w:val="clear" w:fill="FFFFFF"/>
          <w:lang w:val="en-GB"/>
        </w:rPr>
        <w:t>-Hủy hàng bên khách hàng</w:t>
      </w:r>
    </w:p>
    <w:p w14:paraId="4C979DAC">
      <w:pPr>
        <w:numPr>
          <w:ilvl w:val="0"/>
          <w:numId w:val="0"/>
        </w:numPr>
        <w:jc w:val="both"/>
        <w:rPr>
          <w:rFonts w:hint="default" w:ascii="Times New Roman" w:hAnsi="Times New Roman" w:eastAsia="Calibri" w:cs="Times New Roman"/>
          <w:i w:val="0"/>
          <w:iCs w:val="0"/>
          <w:caps w:val="0"/>
          <w:color w:val="242424"/>
          <w:spacing w:val="0"/>
          <w:sz w:val="28"/>
          <w:szCs w:val="28"/>
          <w:shd w:val="clear" w:fill="FFFFFF"/>
          <w:lang w:val="en-GB"/>
        </w:rPr>
      </w:pPr>
      <w:r>
        <w:rPr>
          <w:rFonts w:hint="default" w:ascii="Times New Roman" w:hAnsi="Times New Roman" w:eastAsia="Calibri" w:cs="Times New Roman"/>
          <w:i w:val="0"/>
          <w:iCs w:val="0"/>
          <w:caps w:val="0"/>
          <w:color w:val="242424"/>
          <w:spacing w:val="0"/>
          <w:sz w:val="28"/>
          <w:szCs w:val="28"/>
          <w:shd w:val="clear" w:fill="FFFFFF"/>
          <w:lang w:val="en-GB"/>
        </w:rPr>
        <w:t>-Gợi ý các sản phẩm có liên quan trong tìm kiếm</w:t>
      </w:r>
    </w:p>
    <w:p w14:paraId="0D1E45F9">
      <w:pPr>
        <w:numPr>
          <w:ilvl w:val="0"/>
          <w:numId w:val="0"/>
        </w:numPr>
        <w:jc w:val="both"/>
        <w:rPr>
          <w:rFonts w:hint="default" w:ascii="Times New Roman" w:hAnsi="Times New Roman" w:eastAsia="Calibri" w:cs="Times New Roman"/>
          <w:i w:val="0"/>
          <w:iCs w:val="0"/>
          <w:caps w:val="0"/>
          <w:color w:val="242424"/>
          <w:spacing w:val="0"/>
          <w:sz w:val="28"/>
          <w:szCs w:val="28"/>
          <w:shd w:val="clear" w:fill="FFFFFF"/>
          <w:lang w:val="en-GB"/>
        </w:rPr>
      </w:pPr>
      <w:r>
        <w:rPr>
          <w:rFonts w:hint="default" w:ascii="Times New Roman" w:hAnsi="Times New Roman" w:eastAsia="Calibri" w:cs="Times New Roman"/>
          <w:i w:val="0"/>
          <w:iCs w:val="0"/>
          <w:caps w:val="0"/>
          <w:color w:val="242424"/>
          <w:spacing w:val="0"/>
          <w:sz w:val="28"/>
          <w:szCs w:val="28"/>
          <w:shd w:val="clear" w:fill="FFFFFF"/>
          <w:lang w:val="en-GB"/>
        </w:rPr>
        <w:t>-Thanh toán QR thực</w:t>
      </w:r>
    </w:p>
    <w:p w14:paraId="57F30897">
      <w:pPr>
        <w:jc w:val="both"/>
        <w:rPr>
          <w:rFonts w:hint="default" w:ascii="Times New Roman" w:hAnsi="Times New Roman" w:eastAsia="Calibri" w:cs="Times New Roman"/>
          <w:i w:val="0"/>
          <w:iCs w:val="0"/>
          <w:caps w:val="0"/>
          <w:color w:val="242424"/>
          <w:spacing w:val="0"/>
          <w:sz w:val="28"/>
          <w:szCs w:val="28"/>
          <w:shd w:val="clear" w:fill="FFFFFF"/>
          <w:lang w:val="en-GB"/>
        </w:rPr>
      </w:pPr>
      <w:r>
        <w:rPr>
          <w:rFonts w:hint="default" w:ascii="Times New Roman" w:hAnsi="Times New Roman" w:eastAsia="Calibri" w:cs="Times New Roman"/>
          <w:i w:val="0"/>
          <w:iCs w:val="0"/>
          <w:caps w:val="0"/>
          <w:color w:val="242424"/>
          <w:spacing w:val="0"/>
          <w:sz w:val="28"/>
          <w:szCs w:val="28"/>
          <w:shd w:val="clear" w:fill="FFFFFF"/>
          <w:lang w:val="en-GB"/>
        </w:rPr>
        <w:br w:type="page"/>
      </w:r>
    </w:p>
    <w:p w14:paraId="7B856FD3">
      <w:pPr>
        <w:pStyle w:val="3"/>
        <w:numPr>
          <w:ilvl w:val="0"/>
          <w:numId w:val="11"/>
        </w:numPr>
        <w:bidi w:val="0"/>
        <w:jc w:val="both"/>
        <w:rPr>
          <w:rFonts w:hint="default" w:ascii="Times New Roman" w:hAnsi="Times New Roman" w:cs="Times New Roman"/>
          <w:sz w:val="32"/>
          <w:szCs w:val="32"/>
        </w:rPr>
      </w:pPr>
      <w:r>
        <w:rPr>
          <w:rFonts w:hint="default" w:ascii="Times New Roman" w:hAnsi="Times New Roman" w:cs="Times New Roman"/>
          <w:sz w:val="32"/>
          <w:szCs w:val="32"/>
          <w:lang w:val="en-GB"/>
        </w:rPr>
        <w:t>Nâng cấp và mở rộng CSDL</w:t>
      </w:r>
    </w:p>
    <w:p w14:paraId="6E1413F0">
      <w:pPr>
        <w:numPr>
          <w:ilvl w:val="1"/>
          <w:numId w:val="11"/>
        </w:numPr>
        <w:ind w:left="845" w:leftChars="0" w:hanging="425" w:firstLineChars="0"/>
        <w:jc w:val="both"/>
        <w:rPr>
          <w:rFonts w:hint="default"/>
        </w:rPr>
      </w:pPr>
      <w:r>
        <w:rPr>
          <w:rFonts w:hint="default" w:ascii="Times New Roman" w:hAnsi="Times New Roman" w:cs="Times New Roman"/>
          <w:sz w:val="32"/>
          <w:szCs w:val="32"/>
          <w:lang w:val="en-GB"/>
        </w:rPr>
        <w:t>Tinh chỉnh các bảng hiện tại</w:t>
      </w:r>
    </w:p>
    <w:p w14:paraId="6A06A686">
      <w:pPr>
        <w:numPr>
          <w:numId w:val="0"/>
        </w:numPr>
        <w:jc w:val="both"/>
        <w:rPr>
          <w:rFonts w:hint="default" w:ascii="Times New Roman" w:hAnsi="Times New Roman" w:cs="Times New Roman"/>
          <w:sz w:val="32"/>
          <w:szCs w:val="32"/>
          <w:lang w:val="en-GB"/>
        </w:rPr>
      </w:pPr>
    </w:p>
    <w:p w14:paraId="265B9CB8">
      <w:pPr>
        <w:pStyle w:val="85"/>
        <w:keepNext w:val="0"/>
        <w:keepLines w:val="0"/>
        <w:widowControl/>
        <w:numPr>
          <w:ilvl w:val="0"/>
          <w:numId w:val="12"/>
        </w:numPr>
        <w:suppressLineNumbers w:val="0"/>
        <w:ind w:left="84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44"/>
          <w:rFonts w:hint="default" w:ascii="Times New Roman" w:hAnsi="Times New Roman" w:cs="Times New Roman"/>
          <w:b/>
          <w:bCs/>
          <w:sz w:val="28"/>
          <w:szCs w:val="28"/>
        </w:rPr>
        <w:t>Products</w:t>
      </w:r>
      <w:r>
        <w:rPr>
          <w:rFonts w:hint="default" w:ascii="Times New Roman" w:hAnsi="Times New Roman" w:cs="Times New Roman"/>
          <w:b/>
          <w:bCs/>
          <w:sz w:val="28"/>
          <w:szCs w:val="28"/>
        </w:rPr>
        <w:t>:</w:t>
      </w:r>
    </w:p>
    <w:p w14:paraId="19C9BC52">
      <w:pPr>
        <w:keepNext w:val="0"/>
        <w:keepLines w:val="0"/>
        <w:widowControl/>
        <w:numPr>
          <w:ilvl w:val="1"/>
          <w:numId w:val="12"/>
        </w:numPr>
        <w:suppressLineNumbers w:val="0"/>
        <w:spacing w:before="0" w:beforeAutospacing="1" w:after="0" w:afterAutospacing="1"/>
        <w:ind w:left="126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Thêm cột </w:t>
      </w:r>
      <w:r>
        <w:rPr>
          <w:rStyle w:val="44"/>
          <w:rFonts w:hint="default" w:ascii="Times New Roman" w:hAnsi="Times New Roman" w:cs="Times New Roman"/>
          <w:sz w:val="28"/>
          <w:szCs w:val="28"/>
        </w:rPr>
        <w:t>BrandId</w:t>
      </w:r>
      <w:r>
        <w:rPr>
          <w:rFonts w:hint="default" w:ascii="Times New Roman" w:hAnsi="Times New Roman" w:cs="Times New Roman"/>
          <w:sz w:val="28"/>
          <w:szCs w:val="28"/>
        </w:rPr>
        <w:t xml:space="preserve"> (Khóa ngoại): Đồ công nghệ luôn gắn liền với thương hiệu (Apple, Samsung, Sony...).</w:t>
      </w:r>
    </w:p>
    <w:p w14:paraId="0BA17CC5">
      <w:pPr>
        <w:pStyle w:val="85"/>
        <w:keepNext w:val="0"/>
        <w:keepLines w:val="0"/>
        <w:widowControl/>
        <w:numPr>
          <w:ilvl w:val="1"/>
          <w:numId w:val="12"/>
        </w:numPr>
        <w:suppressLineNumbers w:val="0"/>
        <w:ind w:left="126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Thêm cột </w:t>
      </w:r>
      <w:r>
        <w:rPr>
          <w:rStyle w:val="44"/>
          <w:rFonts w:hint="default" w:ascii="Times New Roman" w:hAnsi="Times New Roman" w:cs="Times New Roman"/>
          <w:sz w:val="28"/>
          <w:szCs w:val="28"/>
        </w:rPr>
        <w:t>DiscountPrice</w:t>
      </w:r>
      <w:r>
        <w:rPr>
          <w:rFonts w:hint="default" w:ascii="Times New Roman" w:hAnsi="Times New Roman" w:cs="Times New Roman"/>
          <w:sz w:val="28"/>
          <w:szCs w:val="28"/>
        </w:rPr>
        <w:t xml:space="preserve"> (hoặc </w:t>
      </w:r>
      <w:r>
        <w:rPr>
          <w:rStyle w:val="44"/>
          <w:rFonts w:hint="default" w:ascii="Times New Roman" w:hAnsi="Times New Roman" w:cs="Times New Roman"/>
          <w:sz w:val="28"/>
          <w:szCs w:val="28"/>
        </w:rPr>
        <w:t>SalePrice</w:t>
      </w:r>
      <w:r>
        <w:rPr>
          <w:rFonts w:hint="default" w:ascii="Times New Roman" w:hAnsi="Times New Roman" w:cs="Times New Roman"/>
          <w:sz w:val="28"/>
          <w:szCs w:val="28"/>
        </w:rPr>
        <w:t>): Thường xuyên có các chương trình giảm giá, bạn cần một cột để hiển thị giá gốc (gạch chéo) và giá khuyến mãi.</w:t>
      </w:r>
    </w:p>
    <w:p w14:paraId="30CA9DA5">
      <w:pPr>
        <w:pStyle w:val="85"/>
        <w:keepNext w:val="0"/>
        <w:keepLines w:val="0"/>
        <w:widowControl/>
        <w:numPr>
          <w:ilvl w:val="1"/>
          <w:numId w:val="12"/>
        </w:numPr>
        <w:suppressLineNumbers w:val="0"/>
        <w:ind w:left="126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Thêm cột </w:t>
      </w:r>
      <w:r>
        <w:rPr>
          <w:rStyle w:val="44"/>
          <w:rFonts w:hint="default" w:ascii="Times New Roman" w:hAnsi="Times New Roman" w:cs="Times New Roman"/>
          <w:sz w:val="28"/>
          <w:szCs w:val="28"/>
        </w:rPr>
        <w:t>Slug</w:t>
      </w:r>
      <w:r>
        <w:rPr>
          <w:rFonts w:hint="default" w:ascii="Times New Roman" w:hAnsi="Times New Roman" w:cs="Times New Roman"/>
          <w:sz w:val="28"/>
          <w:szCs w:val="28"/>
        </w:rPr>
        <w:t xml:space="preserve">: Hỗ trợ SEO thân thiện trên thanh URL (ví dụ: </w:t>
      </w:r>
      <w:r>
        <w:rPr>
          <w:rStyle w:val="44"/>
          <w:rFonts w:hint="default" w:ascii="Times New Roman" w:hAnsi="Times New Roman" w:cs="Times New Roman"/>
          <w:sz w:val="28"/>
          <w:szCs w:val="28"/>
        </w:rPr>
        <w:t>/san-pham/iphone-15-pro-max</w:t>
      </w:r>
      <w:r>
        <w:rPr>
          <w:rFonts w:hint="default" w:ascii="Times New Roman" w:hAnsi="Times New Roman" w:cs="Times New Roman"/>
          <w:sz w:val="28"/>
          <w:szCs w:val="28"/>
        </w:rPr>
        <w:t>).</w:t>
      </w:r>
    </w:p>
    <w:p w14:paraId="790125B9">
      <w:pPr>
        <w:pStyle w:val="85"/>
        <w:keepNext w:val="0"/>
        <w:keepLines w:val="0"/>
        <w:widowControl/>
        <w:numPr>
          <w:ilvl w:val="0"/>
          <w:numId w:val="12"/>
        </w:numPr>
        <w:suppressLineNumbers w:val="0"/>
        <w:ind w:left="84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44"/>
          <w:rFonts w:hint="default" w:ascii="Times New Roman" w:hAnsi="Times New Roman" w:cs="Times New Roman"/>
          <w:b/>
          <w:bCs/>
          <w:sz w:val="28"/>
          <w:szCs w:val="28"/>
        </w:rPr>
        <w:t>Orders</w:t>
      </w:r>
      <w:r>
        <w:rPr>
          <w:rFonts w:hint="default" w:ascii="Times New Roman" w:hAnsi="Times New Roman" w:cs="Times New Roman"/>
          <w:b/>
          <w:bCs/>
          <w:sz w:val="28"/>
          <w:szCs w:val="28"/>
        </w:rPr>
        <w:t>:</w:t>
      </w:r>
    </w:p>
    <w:p w14:paraId="40A742E4">
      <w:pPr>
        <w:keepNext w:val="0"/>
        <w:keepLines w:val="0"/>
        <w:widowControl/>
        <w:numPr>
          <w:ilvl w:val="1"/>
          <w:numId w:val="12"/>
        </w:numPr>
        <w:suppressLineNumbers w:val="0"/>
        <w:spacing w:before="0" w:beforeAutospacing="1" w:after="0" w:afterAutospacing="1"/>
        <w:ind w:left="1260" w:leftChars="0" w:hanging="4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Nên tách trạng thái thanh toán và trạng thái giao hàng. Hãy thêm cột </w:t>
      </w:r>
      <w:r>
        <w:rPr>
          <w:rStyle w:val="44"/>
          <w:rFonts w:hint="default" w:ascii="Times New Roman" w:hAnsi="Times New Roman" w:cs="Times New Roman"/>
          <w:sz w:val="28"/>
          <w:szCs w:val="28"/>
        </w:rPr>
        <w:t>PaymentStatus</w:t>
      </w:r>
      <w:r>
        <w:rPr>
          <w:rFonts w:hint="default" w:ascii="Times New Roman" w:hAnsi="Times New Roman" w:cs="Times New Roman"/>
          <w:sz w:val="28"/>
          <w:szCs w:val="28"/>
        </w:rPr>
        <w:t xml:space="preserve"> (Pending, Paid, Failed) bên cạnh cột </w:t>
      </w:r>
      <w:r>
        <w:rPr>
          <w:rStyle w:val="44"/>
          <w:rFonts w:hint="default" w:ascii="Times New Roman" w:hAnsi="Times New Roman" w:cs="Times New Roman"/>
          <w:sz w:val="28"/>
          <w:szCs w:val="28"/>
        </w:rPr>
        <w:t>Status</w:t>
      </w:r>
      <w:r>
        <w:rPr>
          <w:rFonts w:hint="default" w:ascii="Times New Roman" w:hAnsi="Times New Roman" w:cs="Times New Roman"/>
          <w:sz w:val="28"/>
          <w:szCs w:val="28"/>
        </w:rPr>
        <w:t xml:space="preserve"> (Processing, </w:t>
      </w:r>
      <w:r>
        <w:rPr>
          <w:rFonts w:hint="default" w:ascii="Times New Roman" w:hAnsi="Times New Roman" w:cs="Times New Roman"/>
          <w:sz w:val="28"/>
          <w:szCs w:val="28"/>
        </w:rPr>
        <w:t>Shipped</w:t>
      </w:r>
      <w:r>
        <w:rPr>
          <w:rFonts w:hint="default" w:ascii="Times New Roman" w:hAnsi="Times New Roman" w:cs="Times New Roman"/>
          <w:sz w:val="28"/>
          <w:szCs w:val="28"/>
        </w:rPr>
        <w:t>, Delivered) hiện tại.</w:t>
      </w:r>
    </w:p>
    <w:p w14:paraId="7663A443">
      <w:pPr>
        <w:numPr>
          <w:ilvl w:val="1"/>
          <w:numId w:val="11"/>
        </w:numPr>
        <w:ind w:left="845" w:leftChars="0" w:hanging="425" w:firstLineChars="0"/>
        <w:jc w:val="both"/>
        <w:rPr>
          <w:rFonts w:hint="default" w:ascii="Times New Roman" w:hAnsi="Times New Roman" w:cs="Times New Roman"/>
          <w:sz w:val="32"/>
          <w:szCs w:val="32"/>
          <w:lang w:val="en-GB"/>
        </w:rPr>
      </w:pPr>
      <w:r>
        <w:rPr>
          <w:rFonts w:hint="default" w:ascii="Times New Roman" w:hAnsi="Times New Roman" w:cs="Times New Roman"/>
          <w:sz w:val="32"/>
          <w:szCs w:val="32"/>
          <w:lang w:val="en-GB"/>
        </w:rPr>
        <w:t xml:space="preserve">Đề </w:t>
      </w:r>
      <w:r>
        <w:rPr>
          <w:rFonts w:hint="default" w:ascii="Times New Roman" w:hAnsi="Times New Roman" w:cs="Times New Roman"/>
          <w:sz w:val="32"/>
          <w:szCs w:val="32"/>
          <w:lang w:val="en-GB"/>
        </w:rPr>
        <w:t>xuất thêm các bảng mới</w:t>
      </w:r>
    </w:p>
    <w:p w14:paraId="325E900E">
      <w:pPr>
        <w:pStyle w:val="85"/>
        <w:keepNext w:val="0"/>
        <w:keepLines w:val="0"/>
        <w:widowControl/>
        <w:numPr>
          <w:ilvl w:val="0"/>
          <w:numId w:val="13"/>
        </w:numPr>
        <w:suppressLineNumbers w:val="0"/>
        <w:ind w:left="84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44"/>
          <w:rFonts w:hint="default" w:ascii="Times New Roman" w:hAnsi="Times New Roman" w:cs="Times New Roman"/>
          <w:b/>
          <w:bCs/>
          <w:sz w:val="28"/>
          <w:szCs w:val="28"/>
        </w:rPr>
        <w:t>Brands</w:t>
      </w:r>
      <w:r>
        <w:rPr>
          <w:rFonts w:hint="default" w:ascii="Times New Roman" w:hAnsi="Times New Roman" w:cs="Times New Roman"/>
          <w:b/>
          <w:bCs/>
          <w:sz w:val="28"/>
          <w:szCs w:val="28"/>
        </w:rPr>
        <w:t xml:space="preserve"> (Thương hiệu):</w:t>
      </w:r>
      <w:r>
        <w:rPr>
          <w:rFonts w:hint="default" w:ascii="Times New Roman" w:hAnsi="Times New Roman" w:cs="Times New Roman"/>
          <w:sz w:val="28"/>
          <w:szCs w:val="28"/>
        </w:rPr>
        <w:t xml:space="preserve"> * Gồm: </w:t>
      </w:r>
      <w:r>
        <w:rPr>
          <w:rStyle w:val="44"/>
          <w:rFonts w:hint="default" w:ascii="Times New Roman" w:hAnsi="Times New Roman" w:cs="Times New Roman"/>
          <w:sz w:val="28"/>
          <w:szCs w:val="28"/>
        </w:rPr>
        <w:t>Id</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Name</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LogoUrl</w:t>
      </w:r>
      <w:r>
        <w:rPr>
          <w:rFonts w:hint="default" w:ascii="Times New Roman" w:hAnsi="Times New Roman" w:cs="Times New Roman"/>
          <w:sz w:val="28"/>
          <w:szCs w:val="28"/>
        </w:rPr>
        <w:t>.</w:t>
      </w:r>
    </w:p>
    <w:p w14:paraId="2E5C878A">
      <w:pPr>
        <w:pStyle w:val="85"/>
        <w:keepNext w:val="0"/>
        <w:keepLines w:val="0"/>
        <w:widowControl/>
        <w:suppressLineNumbers w:val="0"/>
        <w:ind w:firstLine="720" w:firstLineChars="0"/>
        <w:jc w:val="both"/>
        <w:rPr>
          <w:rFonts w:hint="default" w:ascii="Times New Roman" w:hAnsi="Times New Roman" w:cs="Times New Roman"/>
          <w:sz w:val="28"/>
          <w:szCs w:val="28"/>
        </w:rPr>
      </w:pPr>
      <w:r>
        <w:rPr>
          <w:rFonts w:hint="default" w:ascii="Times New Roman" w:hAnsi="Times New Roman" w:cs="Times New Roman"/>
          <w:i/>
          <w:iCs/>
          <w:sz w:val="28"/>
          <w:szCs w:val="28"/>
        </w:rPr>
        <w:t>Lý do:</w:t>
      </w:r>
      <w:r>
        <w:rPr>
          <w:rFonts w:hint="default" w:ascii="Times New Roman" w:hAnsi="Times New Roman" w:cs="Times New Roman"/>
          <w:sz w:val="28"/>
          <w:szCs w:val="28"/>
        </w:rPr>
        <w:t xml:space="preserve"> Cho phép người dùng lọc sản phẩm theo hãng (Ví dụ: Chỉ xem Laptop Dell).</w:t>
      </w:r>
    </w:p>
    <w:p w14:paraId="69DA6DD1">
      <w:pPr>
        <w:pStyle w:val="85"/>
        <w:keepNext w:val="0"/>
        <w:keepLines w:val="0"/>
        <w:widowControl/>
        <w:numPr>
          <w:ilvl w:val="0"/>
          <w:numId w:val="13"/>
        </w:numPr>
        <w:suppressLineNumbers w:val="0"/>
        <w:ind w:left="840" w:leftChars="0" w:hanging="420" w:firstLineChars="0"/>
        <w:jc w:val="both"/>
        <w:rPr>
          <w:rFonts w:hint="default" w:ascii="Times New Roman" w:hAnsi="Times New Roman" w:cs="Times New Roman"/>
          <w:sz w:val="28"/>
          <w:szCs w:val="28"/>
        </w:rPr>
      </w:pPr>
      <w:r>
        <w:rPr>
          <w:rFonts w:hint="default" w:ascii="Times New Roman" w:hAnsi="Times New Roman" w:eastAsia="SimSun" w:cs="Times New Roman"/>
          <w:b/>
          <w:bCs/>
          <w:sz w:val="28"/>
          <w:szCs w:val="28"/>
        </w:rPr>
        <w:t xml:space="preserve">Bảng </w:t>
      </w:r>
      <w:r>
        <w:rPr>
          <w:rStyle w:val="44"/>
          <w:rFonts w:hint="default" w:ascii="Times New Roman" w:hAnsi="Times New Roman" w:cs="Times New Roman"/>
          <w:b/>
          <w:bCs/>
          <w:sz w:val="28"/>
          <w:szCs w:val="28"/>
        </w:rPr>
        <w:t>ProductImages</w:t>
      </w:r>
      <w:r>
        <w:rPr>
          <w:rFonts w:hint="default" w:ascii="Times New Roman" w:hAnsi="Times New Roman" w:cs="Times New Roman"/>
          <w:b/>
          <w:bCs/>
          <w:sz w:val="28"/>
          <w:szCs w:val="28"/>
        </w:rPr>
        <w:t xml:space="preserve"> (Thư viện ảnh sản phẩm):</w:t>
      </w:r>
    </w:p>
    <w:p w14:paraId="523ACF42">
      <w:pPr>
        <w:pStyle w:val="85"/>
        <w:keepNext w:val="0"/>
        <w:keepLines w:val="0"/>
        <w:widowControl/>
        <w:suppressLineNumbers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Gồm: </w:t>
      </w:r>
      <w:r>
        <w:rPr>
          <w:rStyle w:val="44"/>
          <w:rFonts w:hint="default" w:ascii="Times New Roman" w:hAnsi="Times New Roman" w:cs="Times New Roman"/>
          <w:sz w:val="28"/>
          <w:szCs w:val="28"/>
        </w:rPr>
        <w:t>Id</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ProductId</w:t>
      </w:r>
      <w:r>
        <w:rPr>
          <w:rFonts w:hint="default" w:ascii="Times New Roman" w:hAnsi="Times New Roman" w:cs="Times New Roman"/>
          <w:sz w:val="28"/>
          <w:szCs w:val="28"/>
        </w:rPr>
        <w:t xml:space="preserve"> (FK), </w:t>
      </w:r>
      <w:r>
        <w:rPr>
          <w:rStyle w:val="44"/>
          <w:rFonts w:hint="default" w:ascii="Times New Roman" w:hAnsi="Times New Roman" w:cs="Times New Roman"/>
          <w:sz w:val="28"/>
          <w:szCs w:val="28"/>
        </w:rPr>
        <w:t>ImageUrl</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IsPrimary</w:t>
      </w:r>
      <w:r>
        <w:rPr>
          <w:rFonts w:hint="default" w:ascii="Times New Roman" w:hAnsi="Times New Roman" w:cs="Times New Roman"/>
          <w:sz w:val="28"/>
          <w:szCs w:val="28"/>
        </w:rPr>
        <w:t>.</w:t>
      </w:r>
    </w:p>
    <w:p w14:paraId="5F5CC033">
      <w:pPr>
        <w:pStyle w:val="85"/>
        <w:keepNext w:val="0"/>
        <w:keepLines w:val="0"/>
        <w:widowControl/>
        <w:suppressLineNumbers w:val="0"/>
        <w:ind w:firstLine="720" w:firstLineChars="0"/>
        <w:jc w:val="both"/>
        <w:rPr>
          <w:rFonts w:hint="default" w:ascii="Times New Roman" w:hAnsi="Times New Roman" w:cs="Times New Roman"/>
          <w:sz w:val="28"/>
          <w:szCs w:val="28"/>
        </w:rPr>
      </w:pPr>
      <w:r>
        <w:rPr>
          <w:rFonts w:hint="default" w:ascii="Times New Roman" w:hAnsi="Times New Roman" w:cs="Times New Roman"/>
          <w:i/>
          <w:iCs/>
          <w:sz w:val="28"/>
          <w:szCs w:val="28"/>
        </w:rPr>
        <w:t>Lý do:</w:t>
      </w:r>
      <w:r>
        <w:rPr>
          <w:rFonts w:hint="default" w:ascii="Times New Roman" w:hAnsi="Times New Roman" w:cs="Times New Roman"/>
          <w:sz w:val="28"/>
          <w:szCs w:val="28"/>
        </w:rPr>
        <w:t xml:space="preserve"> Hiện tại bảng </w:t>
      </w:r>
      <w:r>
        <w:rPr>
          <w:rStyle w:val="44"/>
          <w:rFonts w:hint="default" w:ascii="Times New Roman" w:hAnsi="Times New Roman" w:cs="Times New Roman"/>
          <w:sz w:val="28"/>
          <w:szCs w:val="28"/>
        </w:rPr>
        <w:t>Products</w:t>
      </w:r>
      <w:r>
        <w:rPr>
          <w:rFonts w:hint="default" w:ascii="Times New Roman" w:hAnsi="Times New Roman" w:cs="Times New Roman"/>
          <w:sz w:val="28"/>
          <w:szCs w:val="28"/>
        </w:rPr>
        <w:t xml:space="preserve"> của bạn chỉ có 1 cột </w:t>
      </w:r>
      <w:r>
        <w:rPr>
          <w:rStyle w:val="44"/>
          <w:rFonts w:hint="default" w:ascii="Times New Roman" w:hAnsi="Times New Roman" w:cs="Times New Roman"/>
          <w:sz w:val="28"/>
          <w:szCs w:val="28"/>
        </w:rPr>
        <w:t>ImageUrl</w:t>
      </w:r>
      <w:r>
        <w:rPr>
          <w:rFonts w:hint="default" w:ascii="Times New Roman" w:hAnsi="Times New Roman" w:cs="Times New Roman"/>
          <w:sz w:val="28"/>
          <w:szCs w:val="28"/>
        </w:rPr>
        <w:t>. Thực tế mỗi chiếc điện thoại hay laptop cần một bộ sưu tập (gallery) gồm nhiều góc chụp khác nhau.</w:t>
      </w:r>
    </w:p>
    <w:p w14:paraId="0089C8EC">
      <w:pPr>
        <w:pStyle w:val="85"/>
        <w:keepNext w:val="0"/>
        <w:keepLines w:val="0"/>
        <w:widowControl/>
        <w:numPr>
          <w:ilvl w:val="0"/>
          <w:numId w:val="13"/>
        </w:numPr>
        <w:suppressLineNumbers w:val="0"/>
        <w:ind w:left="840" w:leftChars="0" w:hanging="420" w:firstLineChars="0"/>
        <w:jc w:val="both"/>
        <w:rPr>
          <w:rFonts w:hint="default" w:ascii="Times New Roman" w:hAnsi="Times New Roman" w:cs="Times New Roman"/>
          <w:sz w:val="28"/>
          <w:szCs w:val="28"/>
        </w:rPr>
      </w:pPr>
      <w:r>
        <w:rPr>
          <w:rFonts w:hint="default" w:ascii="Times New Roman" w:hAnsi="Times New Roman" w:eastAsia="SimSun" w:cs="Times New Roman"/>
          <w:b/>
          <w:bCs/>
          <w:sz w:val="28"/>
          <w:szCs w:val="28"/>
        </w:rPr>
        <w:t xml:space="preserve">Bảng </w:t>
      </w:r>
      <w:r>
        <w:rPr>
          <w:rStyle w:val="44"/>
          <w:rFonts w:hint="default" w:ascii="Times New Roman" w:hAnsi="Times New Roman" w:cs="Times New Roman"/>
          <w:b/>
          <w:bCs/>
          <w:sz w:val="28"/>
          <w:szCs w:val="28"/>
        </w:rPr>
        <w:t>ProductVariants</w:t>
      </w:r>
      <w:r>
        <w:rPr>
          <w:rFonts w:hint="default" w:ascii="Times New Roman" w:hAnsi="Times New Roman" w:cs="Times New Roman"/>
          <w:b/>
          <w:bCs/>
          <w:sz w:val="28"/>
          <w:szCs w:val="28"/>
        </w:rPr>
        <w:t xml:space="preserve"> (Biến thể sản phẩm - Rất quan trọng cho đồ công nghệ):</w:t>
      </w:r>
    </w:p>
    <w:p w14:paraId="7496C60A">
      <w:pPr>
        <w:pStyle w:val="85"/>
        <w:keepNext w:val="0"/>
        <w:keepLines w:val="0"/>
        <w:widowControl/>
        <w:suppressLineNumbers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Gồm: </w:t>
      </w:r>
      <w:r>
        <w:rPr>
          <w:rStyle w:val="44"/>
          <w:rFonts w:hint="default" w:ascii="Times New Roman" w:hAnsi="Times New Roman" w:cs="Times New Roman"/>
          <w:sz w:val="28"/>
          <w:szCs w:val="28"/>
        </w:rPr>
        <w:t>Id</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ProductId</w:t>
      </w:r>
      <w:r>
        <w:rPr>
          <w:rFonts w:hint="default" w:ascii="Times New Roman" w:hAnsi="Times New Roman" w:cs="Times New Roman"/>
          <w:sz w:val="28"/>
          <w:szCs w:val="28"/>
        </w:rPr>
        <w:t xml:space="preserve"> (FK), </w:t>
      </w:r>
      <w:r>
        <w:rPr>
          <w:rStyle w:val="44"/>
          <w:rFonts w:hint="default" w:ascii="Times New Roman" w:hAnsi="Times New Roman" w:cs="Times New Roman"/>
          <w:sz w:val="28"/>
          <w:szCs w:val="28"/>
        </w:rPr>
        <w:t>Color</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Storage</w:t>
      </w:r>
      <w:r>
        <w:rPr>
          <w:rFonts w:hint="default" w:ascii="Times New Roman" w:hAnsi="Times New Roman" w:cs="Times New Roman"/>
          <w:sz w:val="28"/>
          <w:szCs w:val="28"/>
        </w:rPr>
        <w:t xml:space="preserve"> (ROM), </w:t>
      </w:r>
      <w:r>
        <w:rPr>
          <w:rStyle w:val="44"/>
          <w:rFonts w:hint="default" w:ascii="Times New Roman" w:hAnsi="Times New Roman" w:cs="Times New Roman"/>
          <w:sz w:val="28"/>
          <w:szCs w:val="28"/>
        </w:rPr>
        <w:t>RAM</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AdditionalPrice</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StockQuantity</w:t>
      </w:r>
      <w:r>
        <w:rPr>
          <w:rFonts w:hint="default" w:ascii="Times New Roman" w:hAnsi="Times New Roman" w:cs="Times New Roman"/>
          <w:sz w:val="28"/>
          <w:szCs w:val="28"/>
        </w:rPr>
        <w:t>.</w:t>
      </w:r>
    </w:p>
    <w:p w14:paraId="2A20B7E1">
      <w:pPr>
        <w:pStyle w:val="85"/>
        <w:keepNext w:val="0"/>
        <w:keepLines w:val="0"/>
        <w:widowControl/>
        <w:suppressLineNumbers w:val="0"/>
        <w:ind w:firstLine="720" w:firstLineChars="0"/>
        <w:jc w:val="both"/>
        <w:rPr>
          <w:rFonts w:hint="default" w:ascii="Times New Roman" w:hAnsi="Times New Roman" w:cs="Times New Roman"/>
          <w:sz w:val="28"/>
          <w:szCs w:val="28"/>
        </w:rPr>
      </w:pPr>
      <w:r>
        <w:rPr>
          <w:rFonts w:hint="default" w:ascii="Times New Roman" w:hAnsi="Times New Roman" w:cs="Times New Roman"/>
          <w:i/>
          <w:iCs/>
          <w:sz w:val="28"/>
          <w:szCs w:val="28"/>
        </w:rPr>
        <w:t>Lý do:</w:t>
      </w:r>
      <w:r>
        <w:rPr>
          <w:rFonts w:hint="default" w:ascii="Times New Roman" w:hAnsi="Times New Roman" w:cs="Times New Roman"/>
          <w:sz w:val="28"/>
          <w:szCs w:val="28"/>
        </w:rPr>
        <w:t xml:space="preserve"> Một chiếc iPhone 15 sẽ có bản 128GB, 256GB và các màu khác nhau. Giá tiền và số lượng tồn kho của từng bản cũng khác nhau. Bảng này sẽ giải quyết triệt để vấn đề đó.</w:t>
      </w:r>
    </w:p>
    <w:p w14:paraId="0BC49530">
      <w:pPr>
        <w:pStyle w:val="85"/>
        <w:keepNext w:val="0"/>
        <w:keepLines w:val="0"/>
        <w:widowControl/>
        <w:numPr>
          <w:ilvl w:val="0"/>
          <w:numId w:val="13"/>
        </w:numPr>
        <w:suppressLineNumbers w:val="0"/>
        <w:ind w:left="84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Style w:val="44"/>
          <w:rFonts w:hint="default" w:ascii="Times New Roman" w:hAnsi="Times New Roman" w:cs="Times New Roman"/>
          <w:b/>
          <w:bCs/>
          <w:sz w:val="28"/>
          <w:szCs w:val="28"/>
        </w:rPr>
        <w:t>Reviews</w:t>
      </w:r>
      <w:r>
        <w:rPr>
          <w:rFonts w:hint="default" w:ascii="Times New Roman" w:hAnsi="Times New Roman" w:cs="Times New Roman"/>
          <w:b/>
          <w:bCs/>
          <w:sz w:val="28"/>
          <w:szCs w:val="28"/>
        </w:rPr>
        <w:t xml:space="preserve"> (Đánh giá &amp; Bình luận):</w:t>
      </w:r>
    </w:p>
    <w:p w14:paraId="21877C74">
      <w:pPr>
        <w:pStyle w:val="85"/>
        <w:keepNext w:val="0"/>
        <w:keepLines w:val="0"/>
        <w:widowControl/>
        <w:suppressLineNumbers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Gồm: </w:t>
      </w:r>
      <w:r>
        <w:rPr>
          <w:rStyle w:val="44"/>
          <w:rFonts w:hint="default" w:ascii="Times New Roman" w:hAnsi="Times New Roman" w:cs="Times New Roman"/>
          <w:sz w:val="28"/>
          <w:szCs w:val="28"/>
        </w:rPr>
        <w:t>Id</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ProductId</w:t>
      </w:r>
      <w:r>
        <w:rPr>
          <w:rFonts w:hint="default" w:ascii="Times New Roman" w:hAnsi="Times New Roman" w:cs="Times New Roman"/>
          <w:sz w:val="28"/>
          <w:szCs w:val="28"/>
        </w:rPr>
        <w:t xml:space="preserve"> (FK), </w:t>
      </w:r>
      <w:r>
        <w:rPr>
          <w:rStyle w:val="44"/>
          <w:rFonts w:hint="default" w:ascii="Times New Roman" w:hAnsi="Times New Roman" w:cs="Times New Roman"/>
          <w:sz w:val="28"/>
          <w:szCs w:val="28"/>
        </w:rPr>
        <w:t>UserId</w:t>
      </w:r>
      <w:r>
        <w:rPr>
          <w:rFonts w:hint="default" w:ascii="Times New Roman" w:hAnsi="Times New Roman" w:cs="Times New Roman"/>
          <w:sz w:val="28"/>
          <w:szCs w:val="28"/>
        </w:rPr>
        <w:t xml:space="preserve"> (FK), </w:t>
      </w:r>
      <w:r>
        <w:rPr>
          <w:rStyle w:val="44"/>
          <w:rFonts w:hint="default" w:ascii="Times New Roman" w:hAnsi="Times New Roman" w:cs="Times New Roman"/>
          <w:sz w:val="28"/>
          <w:szCs w:val="28"/>
        </w:rPr>
        <w:t>Rating</w:t>
      </w:r>
      <w:r>
        <w:rPr>
          <w:rFonts w:hint="default" w:ascii="Times New Roman" w:hAnsi="Times New Roman" w:cs="Times New Roman"/>
          <w:sz w:val="28"/>
          <w:szCs w:val="28"/>
        </w:rPr>
        <w:t xml:space="preserve"> (1-5 sao), </w:t>
      </w:r>
      <w:r>
        <w:rPr>
          <w:rStyle w:val="44"/>
          <w:rFonts w:hint="default" w:ascii="Times New Roman" w:hAnsi="Times New Roman" w:cs="Times New Roman"/>
          <w:sz w:val="28"/>
          <w:szCs w:val="28"/>
        </w:rPr>
        <w:t>Comment</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CreatedAt</w:t>
      </w:r>
      <w:r>
        <w:rPr>
          <w:rFonts w:hint="default" w:ascii="Times New Roman" w:hAnsi="Times New Roman" w:cs="Times New Roman"/>
          <w:sz w:val="28"/>
          <w:szCs w:val="28"/>
        </w:rPr>
        <w:t>.</w:t>
      </w:r>
    </w:p>
    <w:p w14:paraId="7A64F1A4">
      <w:pPr>
        <w:pStyle w:val="85"/>
        <w:keepNext w:val="0"/>
        <w:keepLines w:val="0"/>
        <w:widowControl/>
        <w:suppressLineNumbers w:val="0"/>
        <w:ind w:firstLine="720" w:firstLineChars="0"/>
        <w:jc w:val="both"/>
        <w:rPr>
          <w:rFonts w:hint="default" w:ascii="Times New Roman" w:hAnsi="Times New Roman" w:cs="Times New Roman"/>
          <w:sz w:val="28"/>
          <w:szCs w:val="28"/>
        </w:rPr>
      </w:pPr>
      <w:r>
        <w:rPr>
          <w:rFonts w:hint="default" w:ascii="Times New Roman" w:hAnsi="Times New Roman" w:cs="Times New Roman"/>
          <w:i/>
          <w:iCs/>
          <w:sz w:val="28"/>
          <w:szCs w:val="28"/>
        </w:rPr>
        <w:t>Lý do:</w:t>
      </w:r>
      <w:r>
        <w:rPr>
          <w:rFonts w:hint="default" w:ascii="Times New Roman" w:hAnsi="Times New Roman" w:cs="Times New Roman"/>
          <w:sz w:val="28"/>
          <w:szCs w:val="28"/>
        </w:rPr>
        <w:t xml:space="preserve"> Tăng độ tin cậy cho cửa hàng. Giảng viên rất thích các chức năng có tính tương tác này.</w:t>
      </w:r>
    </w:p>
    <w:p w14:paraId="1C484BB0">
      <w:pPr>
        <w:pStyle w:val="85"/>
        <w:keepNext w:val="0"/>
        <w:keepLines w:val="0"/>
        <w:widowControl/>
        <w:numPr>
          <w:ilvl w:val="0"/>
          <w:numId w:val="13"/>
        </w:numPr>
        <w:suppressLineNumbers w:val="0"/>
        <w:ind w:left="840" w:leftChars="0" w:hanging="420" w:firstLineChars="0"/>
        <w:jc w:val="both"/>
        <w:rPr>
          <w:rFonts w:hint="default" w:ascii="Times New Roman" w:hAnsi="Times New Roman" w:cs="Times New Roman"/>
          <w:sz w:val="28"/>
          <w:szCs w:val="28"/>
        </w:rPr>
      </w:pPr>
      <w:r>
        <w:rPr>
          <w:rFonts w:hint="default" w:ascii="Times New Roman" w:hAnsi="Times New Roman" w:cs="Times New Roman"/>
          <w:b/>
          <w:bCs/>
          <w:sz w:val="28"/>
          <w:szCs w:val="28"/>
        </w:rPr>
        <w:t xml:space="preserve">Bảng </w:t>
      </w:r>
      <w:r>
        <w:rPr>
          <w:rFonts w:hint="default" w:ascii="Times New Roman" w:hAnsi="Times New Roman" w:eastAsia="SimSun" w:cs="Times New Roman"/>
          <w:b/>
          <w:bCs/>
          <w:sz w:val="28"/>
          <w:szCs w:val="28"/>
        </w:rPr>
        <w:t xml:space="preserve">Coupons </w:t>
      </w:r>
      <w:r>
        <w:rPr>
          <w:rFonts w:hint="default" w:ascii="Times New Roman" w:hAnsi="Times New Roman" w:cs="Times New Roman"/>
          <w:b/>
          <w:bCs/>
          <w:sz w:val="28"/>
          <w:szCs w:val="28"/>
        </w:rPr>
        <w:t xml:space="preserve">/ </w:t>
      </w:r>
      <w:r>
        <w:rPr>
          <w:rStyle w:val="44"/>
          <w:rFonts w:hint="default" w:ascii="Times New Roman" w:hAnsi="Times New Roman" w:cs="Times New Roman"/>
          <w:b/>
          <w:bCs/>
          <w:sz w:val="28"/>
          <w:szCs w:val="28"/>
        </w:rPr>
        <w:t>Promotions</w:t>
      </w:r>
      <w:r>
        <w:rPr>
          <w:rFonts w:hint="default" w:ascii="Times New Roman" w:hAnsi="Times New Roman" w:cs="Times New Roman"/>
          <w:b/>
          <w:bCs/>
          <w:sz w:val="28"/>
          <w:szCs w:val="28"/>
        </w:rPr>
        <w:t xml:space="preserve"> (Mã giảm giá):</w:t>
      </w:r>
    </w:p>
    <w:p w14:paraId="52CBAC4F">
      <w:pPr>
        <w:pStyle w:val="85"/>
        <w:keepNext w:val="0"/>
        <w:keepLines w:val="0"/>
        <w:widowControl/>
        <w:suppressLineNumbers w:val="0"/>
        <w:ind w:firstLine="720" w:firstLine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Gồm: </w:t>
      </w:r>
      <w:r>
        <w:rPr>
          <w:rStyle w:val="44"/>
          <w:rFonts w:hint="default" w:ascii="Times New Roman" w:hAnsi="Times New Roman" w:cs="Times New Roman"/>
          <w:sz w:val="28"/>
          <w:szCs w:val="28"/>
        </w:rPr>
        <w:t>Id</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Code</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DiscountPercent</w:t>
      </w:r>
      <w:r>
        <w:rPr>
          <w:rFonts w:hint="default" w:ascii="Times New Roman" w:hAnsi="Times New Roman" w:cs="Times New Roman"/>
          <w:sz w:val="28"/>
          <w:szCs w:val="28"/>
        </w:rPr>
        <w:t xml:space="preserve"> (hoặc </w:t>
      </w:r>
      <w:r>
        <w:rPr>
          <w:rStyle w:val="44"/>
          <w:rFonts w:hint="default" w:ascii="Times New Roman" w:hAnsi="Times New Roman" w:cs="Times New Roman"/>
          <w:sz w:val="28"/>
          <w:szCs w:val="28"/>
        </w:rPr>
        <w:t>DiscountAmount</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ExpiryDate</w:t>
      </w:r>
      <w:r>
        <w:rPr>
          <w:rFonts w:hint="default" w:ascii="Times New Roman" w:hAnsi="Times New Roman" w:cs="Times New Roman"/>
          <w:sz w:val="28"/>
          <w:szCs w:val="28"/>
        </w:rPr>
        <w:t xml:space="preserve">, </w:t>
      </w:r>
      <w:r>
        <w:rPr>
          <w:rStyle w:val="44"/>
          <w:rFonts w:hint="default" w:ascii="Times New Roman" w:hAnsi="Times New Roman" w:cs="Times New Roman"/>
          <w:sz w:val="28"/>
          <w:szCs w:val="28"/>
        </w:rPr>
        <w:t>UsageLimit</w:t>
      </w:r>
      <w:r>
        <w:rPr>
          <w:rFonts w:hint="default" w:ascii="Times New Roman" w:hAnsi="Times New Roman" w:cs="Times New Roman"/>
          <w:sz w:val="28"/>
          <w:szCs w:val="28"/>
        </w:rPr>
        <w:t>.</w:t>
      </w:r>
    </w:p>
    <w:p w14:paraId="3FEAD995">
      <w:pPr>
        <w:pStyle w:val="85"/>
        <w:keepNext w:val="0"/>
        <w:keepLines w:val="0"/>
        <w:widowControl/>
        <w:suppressLineNumbers w:val="0"/>
        <w:ind w:firstLine="720" w:firstLineChars="0"/>
        <w:jc w:val="both"/>
        <w:rPr>
          <w:rFonts w:hint="default" w:ascii="Times New Roman" w:hAnsi="Times New Roman" w:cs="Times New Roman"/>
          <w:sz w:val="28"/>
          <w:szCs w:val="28"/>
        </w:rPr>
      </w:pPr>
      <w:r>
        <w:rPr>
          <w:rFonts w:hint="default" w:ascii="Times New Roman" w:hAnsi="Times New Roman" w:cs="Times New Roman"/>
          <w:i/>
          <w:iCs/>
          <w:sz w:val="28"/>
          <w:szCs w:val="28"/>
        </w:rPr>
        <w:t>Lý do:</w:t>
      </w:r>
      <w:r>
        <w:rPr>
          <w:rFonts w:hint="default" w:ascii="Times New Roman" w:hAnsi="Times New Roman" w:cs="Times New Roman"/>
          <w:sz w:val="28"/>
          <w:szCs w:val="28"/>
        </w:rPr>
        <w:t xml:space="preserve"> Dùng để áp dụng mã giảm giá lúc Checkout, giúp luồng thanh toán phức tạp và thực tế hơn.</w:t>
      </w:r>
    </w:p>
    <w:p w14:paraId="458956D6">
      <w:pPr>
        <w:pStyle w:val="3"/>
        <w:numPr>
          <w:ilvl w:val="0"/>
          <w:numId w:val="11"/>
        </w:numPr>
        <w:bidi w:val="0"/>
        <w:jc w:val="both"/>
        <w:rPr>
          <w:rFonts w:hint="default" w:ascii="Times New Roman" w:hAnsi="Times New Roman" w:cs="Times New Roman"/>
          <w:sz w:val="32"/>
          <w:szCs w:val="32"/>
        </w:rPr>
      </w:pPr>
      <w:r>
        <w:rPr>
          <w:rFonts w:hint="default" w:ascii="Times New Roman" w:hAnsi="Times New Roman" w:cs="Times New Roman"/>
          <w:sz w:val="32"/>
          <w:szCs w:val="32"/>
          <w:lang w:val="en-GB"/>
        </w:rPr>
        <w:t xml:space="preserve">Kế hoạch nâng cấp </w:t>
      </w:r>
    </w:p>
    <w:p w14:paraId="0017209F">
      <w:pPr>
        <w:bidi w:val="0"/>
        <w:rPr>
          <w:rFonts w:hint="default" w:ascii="Times New Roman" w:hAnsi="Times New Roman" w:cs="Times New Roman"/>
          <w:sz w:val="28"/>
          <w:szCs w:val="28"/>
        </w:rPr>
      </w:pPr>
      <w:r>
        <w:rPr>
          <w:rFonts w:hint="default" w:ascii="Times New Roman" w:hAnsi="Times New Roman" w:cs="Times New Roman"/>
          <w:sz w:val="28"/>
          <w:szCs w:val="28"/>
        </w:rPr>
        <w:t>Tuần 1: Cải thiện Giao diện &amp; Chuẩn bị nền tảng dữ liệu</w:t>
      </w:r>
    </w:p>
    <w:p w14:paraId="3E91DB88">
      <w:pPr>
        <w:bidi w:val="0"/>
        <w:rPr>
          <w:rFonts w:hint="default" w:ascii="Times New Roman" w:hAnsi="Times New Roman" w:cs="Times New Roman"/>
          <w:sz w:val="28"/>
          <w:szCs w:val="28"/>
        </w:rPr>
      </w:pPr>
      <w:r>
        <w:rPr>
          <w:rFonts w:hint="default" w:ascii="Times New Roman" w:hAnsi="Times New Roman" w:cs="Times New Roman"/>
          <w:sz w:val="28"/>
          <w:szCs w:val="28"/>
        </w:rPr>
        <w:t>Tuần 2: Quản lý Hồ sơ &amp; Trải nghiệm Hủy đơn</w:t>
      </w:r>
    </w:p>
    <w:p w14:paraId="0566C149">
      <w:pPr>
        <w:bidi w:val="0"/>
        <w:rPr>
          <w:rFonts w:hint="default" w:ascii="Times New Roman" w:hAnsi="Times New Roman" w:cs="Times New Roman"/>
          <w:sz w:val="28"/>
          <w:szCs w:val="28"/>
          <w:lang w:val="en-GB"/>
        </w:rPr>
      </w:pPr>
      <w:r>
        <w:rPr>
          <w:rFonts w:hint="default" w:ascii="Times New Roman" w:hAnsi="Times New Roman" w:cs="Times New Roman"/>
          <w:sz w:val="28"/>
          <w:szCs w:val="28"/>
        </w:rPr>
        <w:t>Tuần 3: Tối ưu Tìm kiếm &amp; Gợi ý</w:t>
      </w:r>
      <w:r>
        <w:rPr>
          <w:rFonts w:hint="default" w:ascii="Times New Roman" w:hAnsi="Times New Roman" w:cs="Times New Roman"/>
          <w:sz w:val="28"/>
          <w:szCs w:val="28"/>
          <w:lang w:val="en-GB"/>
        </w:rPr>
        <w:t xml:space="preserve"> &amp; </w:t>
      </w:r>
      <w:r>
        <w:rPr>
          <w:rFonts w:hint="default" w:ascii="Times New Roman" w:hAnsi="Times New Roman" w:cs="Times New Roman"/>
          <w:sz w:val="28"/>
          <w:szCs w:val="28"/>
        </w:rPr>
        <w:t>Thanh toán trực tuyến thực tế</w:t>
      </w:r>
    </w:p>
    <w:p w14:paraId="323078DD">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Tuần 4: </w:t>
      </w:r>
      <w:r>
        <w:rPr>
          <w:rFonts w:hint="default" w:ascii="Times New Roman" w:hAnsi="Times New Roman" w:cs="Times New Roman"/>
          <w:sz w:val="28"/>
          <w:szCs w:val="28"/>
          <w:lang w:val="en-GB"/>
        </w:rPr>
        <w:t>Tính năng Voucher</w:t>
      </w:r>
      <w:bookmarkStart w:id="0" w:name="_GoBack"/>
      <w:bookmarkEnd w:id="0"/>
    </w:p>
    <w:p w14:paraId="6909C15F">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Tuần 5: </w:t>
      </w:r>
      <w:r>
        <w:rPr>
          <w:rFonts w:hint="default" w:ascii="Times New Roman" w:hAnsi="Times New Roman" w:cs="Times New Roman"/>
          <w:sz w:val="28"/>
          <w:szCs w:val="28"/>
          <w:lang w:val="en-GB"/>
        </w:rPr>
        <w:t>Nâng cấp chức năng</w:t>
      </w:r>
      <w:r>
        <w:rPr>
          <w:rFonts w:hint="default" w:ascii="Times New Roman" w:hAnsi="Times New Roman" w:cs="Times New Roman"/>
          <w:sz w:val="28"/>
          <w:szCs w:val="28"/>
        </w:rPr>
        <w:t xml:space="preserve"> cho Quản trị viên (Admin)</w:t>
      </w:r>
    </w:p>
    <w:p w14:paraId="656981BB">
      <w:pPr>
        <w:bidi w:val="0"/>
        <w:rPr>
          <w:rFonts w:hint="default" w:ascii="Times New Roman" w:hAnsi="Times New Roman" w:cs="Times New Roman"/>
          <w:sz w:val="28"/>
          <w:szCs w:val="28"/>
        </w:rPr>
      </w:pPr>
      <w:r>
        <w:rPr>
          <w:rFonts w:hint="default" w:ascii="Times New Roman" w:hAnsi="Times New Roman" w:cs="Times New Roman"/>
          <w:sz w:val="28"/>
          <w:szCs w:val="28"/>
        </w:rPr>
        <w:t>Tuần 6: Dịch vụ Chăm sóc Khách hàng</w:t>
      </w:r>
    </w:p>
    <w:p w14:paraId="1AFB33FB">
      <w:pPr>
        <w:bidi w:val="0"/>
        <w:rPr>
          <w:rFonts w:hint="default" w:ascii="Times New Roman" w:hAnsi="Times New Roman" w:cs="Times New Roman"/>
          <w:sz w:val="28"/>
          <w:szCs w:val="28"/>
          <w:lang w:val="en-GB"/>
        </w:rPr>
      </w:pPr>
      <w:r>
        <w:rPr>
          <w:rFonts w:hint="default" w:ascii="Times New Roman" w:hAnsi="Times New Roman" w:cs="Times New Roman"/>
          <w:sz w:val="28"/>
          <w:szCs w:val="28"/>
          <w:lang w:val="en-GB"/>
        </w:rPr>
        <w:t xml:space="preserve">Tuần 7: </w:t>
      </w:r>
      <w:r>
        <w:rPr>
          <w:rFonts w:hint="default" w:ascii="Times New Roman" w:hAnsi="Times New Roman" w:cs="Times New Roman"/>
          <w:sz w:val="28"/>
          <w:szCs w:val="28"/>
        </w:rPr>
        <w:t>Kiểm thử (Testing) &amp; Hoàn thiện Báo cáo</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0C1D348B"/>
    <w:multiLevelType w:val="multilevel"/>
    <w:tmpl w:val="0C1D348B"/>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1">
    <w:nsid w:val="1A938A05"/>
    <w:multiLevelType w:val="multilevel"/>
    <w:tmpl w:val="1A938A05"/>
    <w:lvl w:ilvl="0" w:tentative="0">
      <w:start w:val="1"/>
      <w:numFmt w:val="decimal"/>
      <w:lvlText w:val="%1."/>
      <w:lvlJc w:val="left"/>
      <w:pPr>
        <w:tabs>
          <w:tab w:val="left" w:pos="425"/>
        </w:tabs>
        <w:ind w:left="425" w:leftChars="0" w:hanging="425" w:firstLineChars="0"/>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2">
    <w:nsid w:val="7B5F791F"/>
    <w:multiLevelType w:val="singleLevel"/>
    <w:tmpl w:val="7B5F791F"/>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6824D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5D568F5"/>
    <w:rsid w:val="52A87B2A"/>
    <w:rsid w:val="637E7CC8"/>
    <w:rsid w:val="666824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unhideWhenUsed="0" w:uiPriority="0" w:semiHidden="0" w:name="Table List 5"/>
    <w:lsdException w:qFormat="1" w:unhideWhenUsed="0" w:uiPriority="0" w:semiHidden="0" w:name="Table List 6"/>
    <w:lsdException w:qFormat="1"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Ascii" w:hAnsiTheme="minorAscii" w:eastAsiaTheme="minorEastAsia" w:cstheme="minorBidi"/>
      <w:sz w:val="24"/>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13</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2026-05-28T09:46:00Z</dcterms:created>
  <dc:creator>Nguyen Nghia</dc:creator>
  <cp:lastModifiedBy>Nguyen Nghia</cp:lastModifiedBy>
  <dcterms:modified xsi:type="dcterms:W3CDTF">2026-05-28T10:24:33Z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6D29CA2D41184DA1A16B287DFFE8559A_11</vt:lpwstr>
  </property>
  <property fmtid="{D5CDD505-2E9C-101B-9397-08002B2CF9AE}" pid="4" name="KSOTemplateDocerSaveRecord">
    <vt:lpwstr>eyJoZGlkIjoiOGIzZmRkNTYzZDFmNDA1ZTA1ZThlN2U0ZGExMmRmNTkiLCJ1c2VySWQiOiIxMzc0MzkxNjE4OTAyIn0=</vt:lpwstr>
  </property>
</Properties>
</file>